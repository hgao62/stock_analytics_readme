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520562">
      <w:r>
        <w:drawing>
          <wp:inline distT="0" distB="0" distL="114300" distR="114300">
            <wp:extent cx="5483860" cy="31337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05D89"/>
    <w:p w14:paraId="009342BF">
      <w:r>
        <w:drawing>
          <wp:inline distT="0" distB="0" distL="114300" distR="114300">
            <wp:extent cx="5483860" cy="411162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411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CF079"/>
    <w:p w14:paraId="006D48CB"/>
    <w:p w14:paraId="2B33B9AA">
      <w:r>
        <w:drawing>
          <wp:inline distT="0" distB="0" distL="114300" distR="114300">
            <wp:extent cx="5486400" cy="352361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525E6"/>
    <w:p w14:paraId="3471CC03">
      <w:r>
        <w:drawing>
          <wp:inline distT="0" distB="0" distL="114300" distR="114300">
            <wp:extent cx="5485765" cy="5524500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552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6C924"/>
    <w:p w14:paraId="7F368A75">
      <w:r>
        <w:drawing>
          <wp:inline distT="0" distB="0" distL="114300" distR="114300">
            <wp:extent cx="5485130" cy="2981960"/>
            <wp:effectExtent l="0" t="0" r="127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298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55179">
      <w:r>
        <w:drawing>
          <wp:inline distT="0" distB="0" distL="114300" distR="114300">
            <wp:extent cx="5486400" cy="294830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5000B75"/>
    <w:p w14:paraId="642E702C"/>
    <w:p w14:paraId="6EDDE1B7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651629"/>
    <w:rsid w:val="15BD1CB8"/>
    <w:rsid w:val="5BC86C25"/>
    <w:rsid w:val="6B47278C"/>
    <w:rsid w:val="6B8D0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Kobe Byrant</cp:lastModifiedBy>
  <dcterms:modified xsi:type="dcterms:W3CDTF">2025-02-15T16:26:11Z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184C25C3FD2645029E05A3853FB178A2_12</vt:lpwstr>
  </property>
</Properties>
</file>